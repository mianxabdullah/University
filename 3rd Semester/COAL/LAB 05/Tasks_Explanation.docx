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2E5E6">
      <w:pPr>
        <w:pStyle w:val="2"/>
        <w:jc w:val="center"/>
        <w:rPr>
          <w:rFonts w:hint="default"/>
          <w:sz w:val="32"/>
          <w:szCs w:val="32"/>
          <w:lang w:val="en-US"/>
        </w:rPr>
      </w:pPr>
      <w:r>
        <w:rPr>
          <w:sz w:val="32"/>
          <w:szCs w:val="32"/>
        </w:rPr>
        <w:t>C</w:t>
      </w:r>
      <w:r>
        <w:rPr>
          <w:rFonts w:hint="default"/>
          <w:sz w:val="32"/>
          <w:szCs w:val="32"/>
          <w:lang w:val="en-US"/>
        </w:rPr>
        <w:t>OAL LAB 05</w:t>
      </w:r>
    </w:p>
    <w:p w14:paraId="33F7FDC0">
      <w:r>
        <w:t>Name: Abdullah Ayub</w:t>
      </w:r>
    </w:p>
    <w:p w14:paraId="7DB6A3D5">
      <w:r>
        <w:t>Roll No: BSDSF24M029</w:t>
      </w:r>
    </w:p>
    <w:p w14:paraId="264879CE"/>
    <w:p w14:paraId="378E248B">
      <w:pPr>
        <w:pStyle w:val="3"/>
      </w:pPr>
      <w:r>
        <w:t>Task 1: Comparison Using Jumps</w:t>
      </w:r>
    </w:p>
    <w:p w14:paraId="42B29C33">
      <w:pPr>
        <w:rPr>
          <w:b/>
          <w:bCs/>
        </w:rPr>
      </w:pPr>
      <w:r>
        <w:rPr>
          <w:b/>
          <w:bCs/>
        </w:rPr>
        <w:t>Logic Explanation:</w:t>
      </w:r>
    </w:p>
    <w:p w14:paraId="088E0D44">
      <w:r>
        <w:t>In this program, I compared two numeric inputs from the user using the CMP instruction. Each input was first read as an ASCII character and converted into its numeric value by subtracting 30h. Then, I used conditional jumps (JE, JG, JL) to check whether the first number was equal to, greater than, or smaller than the second number. Based on the condition, a suitable message was displayed using INT 21h function 9.</w:t>
      </w:r>
    </w:p>
    <w:p w14:paraId="17AFAAFA">
      <w:pPr>
        <w:rPr>
          <w:b/>
          <w:bCs/>
        </w:rPr>
      </w:pPr>
      <w:r>
        <w:rPr>
          <w:b/>
          <w:bCs/>
        </w:rPr>
        <w:t>Errors Encountered and Resolution:</w:t>
      </w:r>
    </w:p>
    <w:p w14:paraId="3F2434EE">
      <w:r>
        <w:t>At first, I forgot to convert the ASCII characters to numbers, which caused incorrect comparisons. Adding 'SUB AL, 30h' before storing the values fixed this issue.</w:t>
      </w:r>
    </w:p>
    <w:p w14:paraId="5B7313CE">
      <w:pPr>
        <w:pStyle w:val="3"/>
      </w:pPr>
      <w:r>
        <w:t>Task 2: Logical Operations (AND, OR, XOR)</w:t>
      </w:r>
    </w:p>
    <w:p w14:paraId="7DB938FE">
      <w:pPr>
        <w:rPr>
          <w:b/>
          <w:bCs/>
        </w:rPr>
      </w:pPr>
      <w:r>
        <w:rPr>
          <w:b/>
          <w:bCs/>
        </w:rPr>
        <w:t>Logic Explanation:</w:t>
      </w:r>
    </w:p>
    <w:p w14:paraId="6629DC27">
      <w:r>
        <w:t>This program performs basic bitwise operations (AND, OR, XOR) between two predefined 8-bit values. Each operation result is stored in separate memory locations (andRes, orRes, xorRes). This demonstrates how logical operations modify bits directly in assembly and are useful in low-level data manipulation.</w:t>
      </w:r>
    </w:p>
    <w:p w14:paraId="7211AF63">
      <w:r>
        <w:t>Errors Encountered and Resolution:</w:t>
      </w:r>
    </w:p>
    <w:p w14:paraId="02B3553E">
      <w:r>
        <w:t>There were no major logic errors, but initially, I expected visible output in the console. Later, I used the DOS debugger to verify register values and confirm that the operations produced the correct binary results.</w:t>
      </w:r>
    </w:p>
    <w:p w14:paraId="783D6A63">
      <w:pPr>
        <w:pStyle w:val="3"/>
      </w:pPr>
      <w:r>
        <w:t>Task 3: If-Else Equivalent (Even or Odd Check)</w:t>
      </w:r>
    </w:p>
    <w:p w14:paraId="34C82A77">
      <w:pPr>
        <w:rPr>
          <w:b/>
          <w:bCs/>
        </w:rPr>
      </w:pPr>
      <w:r>
        <w:rPr>
          <w:b/>
          <w:bCs/>
        </w:rPr>
        <w:t>Logic Explanation:</w:t>
      </w:r>
    </w:p>
    <w:p w14:paraId="401DE2C5">
      <w:r>
        <w:t>This task checks whether a number entered by the user is even or odd. After taking a single digit input, I converted it to its numeric value using 'SUB AL, 30h'. The program then uses 'AND AL, 1' to isolate the least significant bit. If the bit is zero, the number is even; otherwise, it is odd. The corresponding message is displayed using INT 21h.</w:t>
      </w:r>
    </w:p>
    <w:p w14:paraId="5541481E">
      <w:pPr>
        <w:rPr>
          <w:b/>
          <w:bCs/>
        </w:rPr>
      </w:pPr>
      <w:r>
        <w:rPr>
          <w:b/>
          <w:bCs/>
        </w:rPr>
        <w:t>Errors Encountered and Resolution:</w:t>
      </w:r>
    </w:p>
    <w:p w14:paraId="72DC238F">
      <w:r>
        <w:t xml:space="preserve"> </w:t>
      </w:r>
      <w:r>
        <w:rPr>
          <w:rFonts w:hint="default"/>
          <w:lang w:val="en-US"/>
        </w:rPr>
        <w:t>Initially there were no logical errors but I used wrong lable and then ,</w:t>
      </w:r>
      <w:r>
        <w:t xml:space="preserve">I </w:t>
      </w:r>
      <w:r>
        <w:rPr>
          <w:rFonts w:hint="default"/>
          <w:lang w:val="en-US"/>
        </w:rPr>
        <w:t xml:space="preserve">also </w:t>
      </w:r>
      <w:r>
        <w:t>realized the need to convert ASCII to numeric values to avoid wrong results.</w:t>
      </w:r>
    </w:p>
    <w:p w14:paraId="39367511">
      <w:pPr>
        <w:pStyle w:val="3"/>
      </w:pPr>
      <w:r>
        <w:t>Task 4: Case Manipulation Using Bitwise Operations</w:t>
      </w:r>
    </w:p>
    <w:p w14:paraId="5B49F6A9">
      <w:pPr>
        <w:rPr>
          <w:b/>
          <w:bCs/>
        </w:rPr>
      </w:pPr>
      <w:r>
        <w:rPr>
          <w:b/>
          <w:bCs/>
        </w:rPr>
        <w:t>Logic Explanation:</w:t>
      </w:r>
    </w:p>
    <w:p w14:paraId="15EAA99C">
      <w:r>
        <w:t>This program takes a single alphabetic character as input and converts it into both uppercase and lowercase forms. To convert to uppercase, bit 5 is cleared using 'AND 11011111b', and to convert to lowercase, bit 5 is set using 'OR 00100000b'. These operations exploit the ASCII encoding property where uppercase and lowercase letters differ by one bit.</w:t>
      </w:r>
    </w:p>
    <w:p w14:paraId="5BF8EAD7">
      <w:pPr>
        <w:rPr>
          <w:b/>
          <w:bCs/>
        </w:rPr>
      </w:pPr>
      <w:r>
        <w:rPr>
          <w:b/>
          <w:bCs/>
        </w:rPr>
        <w:t>Errors Encountered and Resolution:</w:t>
      </w:r>
    </w:p>
    <w:p w14:paraId="4250370E">
      <w:r>
        <w:t>Initially, I forgot to print a newline between outputs, which made the display messy. Adding newline messages and calling INT 21h with function 9 between prints fixed this. The program then correctly displayed both versions of the entered letter.</w:t>
      </w:r>
    </w:p>
    <w:p w14:paraId="7B9DDCB4">
      <w:pPr>
        <w:pStyle w:val="3"/>
      </w:pPr>
      <w:r>
        <w:t>Task 5: Bitwise Authentication System (XOR Encryption)</w:t>
      </w:r>
    </w:p>
    <w:p w14:paraId="743DFAF6">
      <w:pPr>
        <w:rPr>
          <w:b/>
          <w:bCs/>
        </w:rPr>
      </w:pPr>
      <w:r>
        <w:rPr>
          <w:b/>
          <w:bCs/>
        </w:rPr>
        <w:t>Logic Explanation:</w:t>
      </w:r>
    </w:p>
    <w:p w14:paraId="5C16FD3C">
      <w:r>
        <w:t>In this program, I implemented a simple encryption and decryption system using the XOR operation. The user enters a 5-character password, which is XORed with a fixed key ('abcde') to produce an encrypted result. Decrypting is done by XORing the encrypted data with the same key again, restoring the original password. The program uses 'DEC CX' and 'JNZ' for looping, making it easy to trace the logic manually.</w:t>
      </w:r>
    </w:p>
    <w:p w14:paraId="76D0A900">
      <w:pPr>
        <w:rPr>
          <w:b/>
          <w:bCs/>
        </w:rPr>
      </w:pPr>
      <w:r>
        <w:rPr>
          <w:b/>
          <w:bCs/>
        </w:rPr>
        <w:t>Errors Encountered and Resolution:</w:t>
      </w:r>
    </w:p>
    <w:p w14:paraId="49EFE30B">
      <w:r>
        <w:t xml:space="preserve"> </w:t>
      </w:r>
      <w:r>
        <w:rPr>
          <w:rFonts w:hint="default"/>
          <w:lang w:val="en-US"/>
        </w:rPr>
        <w:t>I</w:t>
      </w:r>
      <w:r>
        <w:t>ssue was the encrypted output appearing as symbols, which I later understood was normal because XOR results may not always form readable characters.</w:t>
      </w:r>
    </w:p>
    <w:p w14:paraId="2A3CC407">
      <w:pPr>
        <w:pStyle w:val="3"/>
      </w:pPr>
      <w:r>
        <w:t>Task 6: Grade Calculation</w:t>
      </w:r>
    </w:p>
    <w:p w14:paraId="640C2626">
      <w:pPr>
        <w:rPr>
          <w:b/>
          <w:bCs/>
        </w:rPr>
      </w:pPr>
      <w:r>
        <w:rPr>
          <w:b/>
          <w:bCs/>
        </w:rPr>
        <w:t>Logic Explanation:</w:t>
      </w:r>
    </w:p>
    <w:p w14:paraId="63F1A216">
      <w:r>
        <w:t>This task calculates the grade based on a student's score using conditional branching. The score is stored in memory and compared against multiple thresholds using CMP and JGE. Depending on the range, it displays the appropriate grade (A, A-, B+, etc.). Each grade message is stored separately in the data segment, and INT 21h is used for output.</w:t>
      </w:r>
    </w:p>
    <w:p w14:paraId="64501E5E">
      <w:pPr>
        <w:rPr>
          <w:b/>
          <w:bCs/>
        </w:rPr>
      </w:pPr>
      <w:r>
        <w:rPr>
          <w:b/>
          <w:bCs/>
        </w:rPr>
        <w:t>Errors Encountered and Resolution:</w:t>
      </w:r>
    </w:p>
    <w:p w14:paraId="4A4D059A">
      <w:r>
        <w:rPr>
          <w:rFonts w:hint="default"/>
          <w:b w:val="0"/>
          <w:bCs w:val="0"/>
          <w:lang w:val="en-US"/>
        </w:rPr>
        <w:t>There were issues in lables names as I named them as GradeA+,which I later changed into GradeAp</w:t>
      </w:r>
      <w:r>
        <w:rPr>
          <w:rFonts w:hint="default"/>
          <w:b/>
          <w:bCs/>
          <w:lang w:val="en-US"/>
        </w:rPr>
        <w:t xml:space="preserve"> .</w:t>
      </w:r>
      <w:r>
        <w:t>I also ensured that grade labels did not overlap or share similar names, which prevented jump errors during assembly.</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E438BB"/>
    <w:rsid w:val="2A3422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18</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Mian Abdullah</cp:lastModifiedBy>
  <dcterms:modified xsi:type="dcterms:W3CDTF">2025-10-12T05:33:40Z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6699DD20952B43F4AE090DEC714A14B3_13</vt:lpwstr>
  </property>
</Properties>
</file>